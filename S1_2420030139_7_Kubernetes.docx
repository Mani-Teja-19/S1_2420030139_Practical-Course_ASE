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17916">
      <w:pPr>
        <w:keepLines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30"/>
        </w:rPr>
        <w:t>Adaptive Software Engineering</w:t>
      </w:r>
    </w:p>
    <w:p w14:paraId="048930D7">
      <w:pPr>
        <w:keepLines/>
        <w:rPr>
          <w:rFonts w:hint="default" w:ascii="Times New Roman" w:hAnsi="Times New Roman" w:cs="Times New Roman"/>
        </w:rPr>
      </w:pPr>
    </w:p>
    <w:p w14:paraId="28C9475C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Name: K.ManiTeja</w:t>
      </w:r>
    </w:p>
    <w:p w14:paraId="177E06A9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Roll no: 2420030139</w:t>
      </w:r>
    </w:p>
    <w:p w14:paraId="4B49F971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Section - 1</w:t>
      </w:r>
    </w:p>
    <w:p w14:paraId="58A67E49">
      <w:pPr>
        <w:keepLines/>
        <w:rPr>
          <w:rFonts w:hint="default" w:ascii="Times New Roman" w:hAnsi="Times New Roman" w:cs="Times New Roman"/>
        </w:rPr>
      </w:pPr>
    </w:p>
    <w:p w14:paraId="213CE1E3">
      <w:pPr>
        <w:keepLines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6"/>
        </w:rPr>
        <w:t>Experiment-7: Kubernetes</w:t>
      </w:r>
    </w:p>
    <w:p w14:paraId="5A6818E0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1: Install Minikube</w:t>
      </w:r>
    </w:p>
    <w:p w14:paraId="3A120ADC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2067869B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2: Start the Minikube Cluster</w:t>
      </w:r>
    </w:p>
    <w:p w14:paraId="6A38C88A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 Minikube using Docker as the container driver:</w:t>
      </w:r>
    </w:p>
    <w:p w14:paraId="05852428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minikube start --driver=docker</w:t>
      </w:r>
    </w:p>
    <w:p w14:paraId="72CD3C74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the cluster starts, check its current status:</w:t>
      </w:r>
    </w:p>
    <w:p w14:paraId="3F23103A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minikube status</w:t>
      </w:r>
    </w:p>
    <w:p w14:paraId="487BF007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68AD157A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D793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6CA375FD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CC76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0203E447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4D16E9B1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3: Install kubectl</w:t>
      </w:r>
    </w:p>
    <w:p w14:paraId="5BA7744C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559283E8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B56D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4: Verify kubectl Installation</w:t>
      </w:r>
    </w:p>
    <w:p w14:paraId="10A9713F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installation, verify that kubectl is available:</w:t>
      </w:r>
    </w:p>
    <w:p w14:paraId="122C0719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version --client</w:t>
      </w:r>
    </w:p>
    <w:p w14:paraId="50B104C6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1775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5: Verify the Kubernetes Nodes</w:t>
      </w:r>
    </w:p>
    <w:p w14:paraId="2C8269E8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the nodes available in the Minikube cluster:</w:t>
      </w:r>
    </w:p>
    <w:p w14:paraId="1CFBBD10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get nodes</w:t>
      </w:r>
    </w:p>
    <w:p w14:paraId="179C7D8B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Minikube node should be displayed with its current status.</w:t>
      </w:r>
    </w:p>
    <w:p w14:paraId="4A738852">
      <w:pPr>
        <w:keepLines/>
        <w:spacing w:after="80" w:line="252" w:lineRule="auto"/>
        <w:rPr>
          <w:rFonts w:hint="default" w:ascii="Times New Roman" w:hAnsi="Times New Roman" w:cs="Times New Roman"/>
        </w:rPr>
      </w:pPr>
    </w:p>
    <w:p w14:paraId="0A99B835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C0DE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6: Create a Kubernetes Pod</w:t>
      </w:r>
    </w:p>
    <w:p w14:paraId="65BEC25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3F719860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apply -f pod.yaml</w:t>
      </w:r>
    </w:p>
    <w:p w14:paraId="2606538F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creates the Pod described in the YAML file.</w:t>
      </w:r>
    </w:p>
    <w:p w14:paraId="484AFAA0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9072">
      <w:pPr>
        <w:keepLines/>
        <w:spacing w:after="80" w:line="252" w:lineRule="auto"/>
        <w:rPr>
          <w:rFonts w:hint="default" w:ascii="Times New Roman" w:hAnsi="Times New Roman" w:cs="Times New Roman"/>
        </w:rPr>
      </w:pPr>
    </w:p>
    <w:p w14:paraId="2D2598F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8D46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7: Check the Pod</w:t>
      </w:r>
    </w:p>
    <w:p w14:paraId="12B3B94D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Verify that the Pod has been created and check its current status:</w:t>
      </w:r>
    </w:p>
    <w:p w14:paraId="4DC95E84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get pods</w:t>
      </w:r>
    </w:p>
    <w:p w14:paraId="538E202B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8: Describe the Pod</w:t>
      </w:r>
    </w:p>
    <w:p w14:paraId="0DCCB9E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detailed information about the nginx Pod, including its configuration and status:</w:t>
      </w:r>
    </w:p>
    <w:p w14:paraId="5F9D421B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describe pod nginx</w:t>
      </w:r>
    </w:p>
    <w:p w14:paraId="16207F88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6AF2D534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D8E1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9: Access the Application</w:t>
      </w:r>
    </w:p>
    <w:p w14:paraId="2497EA4B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Forward the Pod's port to the local machine so that the application can be accessed through a web browser:</w:t>
      </w:r>
    </w:p>
    <w:p w14:paraId="4BA56855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port-forward pod/nginx 8080:80</w:t>
      </w:r>
    </w:p>
    <w:p w14:paraId="0E559FDC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773EADD8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64E5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the displayed local address in a browser, such as http://localhost:8080, to access the nginx application.</w:t>
      </w:r>
    </w:p>
    <w:p w14:paraId="7A1C64FA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C8A5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Basic Kubernetes Workflow</w:t>
      </w:r>
    </w:p>
    <w:p w14:paraId="7310A700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Minikube</w:t>
        <w:br w:type="textWrapping"/>
        <w:t xml:space="preserve">        ↓</w:t>
        <w:br w:type="textWrapping"/>
        <w:t>Start Minikube Cluster</w:t>
      </w:r>
      <w:bookmarkStart w:id="0" w:name="_GoBack"/>
      <w:bookmarkEnd w:id="0"/>
      <w:r>
        <w:rPr>
          <w:rFonts w:hint="default" w:ascii="Times New Roman" w:hAnsi="Times New Roman" w:cs="Times New Roman"/>
        </w:rPr>
        <w:br w:type="textWrapping"/>
        <w:t xml:space="preserve">        ↓</w:t>
        <w:br w:type="textWrapping"/>
        <w:t>Install &amp; Verify kubectl</w:t>
        <w:br w:type="textWrapping"/>
        <w:t xml:space="preserve">        ↓</w:t>
        <w:br w:type="textWrapping"/>
        <w:t>Check Kubernetes Nodes</w:t>
        <w:br w:type="textWrapping"/>
        <w:t xml:space="preserve">        ↓</w:t>
        <w:br w:type="textWrapping"/>
        <w:t>Create Pod using YAML</w:t>
        <w:br w:type="textWrapping"/>
        <w:t xml:space="preserve">        ↓</w:t>
        <w:br w:type="textWrapping"/>
        <w:t>Apply Pod Configuration</w:t>
        <w:br w:type="textWrapping"/>
        <w:t xml:space="preserve">        ↓</w:t>
        <w:br w:type="textWrapping"/>
        <w:t>Check / Describe Pod</w:t>
        <w:br w:type="textWrapping"/>
        <w:t xml:space="preserve">        ↓</w:t>
        <w:br w:type="textWrapping"/>
        <w:t>Access Application on localhost</w:t>
      </w:r>
    </w:p>
    <w:sectPr>
      <w:pgSz w:w="12240" w:h="15840"/>
      <w:pgMar w:top="1000" w:right="1300" w:bottom="1000" w:left="13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302</Words>
  <Characters>1694</Characters>
  <Lines>0</Lines>
  <Paragraphs>0</Paragraphs>
  <TotalTime>1</TotalTime>
  <ScaleCrop>false</ScaleCrop>
  <LinksUpToDate>false</LinksUpToDate>
  <CharactersWithSpaces>2001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BhanuPrakash</cp:lastModifiedBy>
  <dcterms:modified xsi:type="dcterms:W3CDTF">2026-08-31T04:40:13Z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