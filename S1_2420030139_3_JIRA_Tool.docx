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BAC3269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</w:p>
    <w:p w14:paraId="47F753F9">
      <w:pPr>
        <w:spacing w:after="20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Experiment-4: </w:t>
      </w:r>
      <w:r>
        <w:rPr>
          <w:rFonts w:hint="default" w:ascii="Times New Roman" w:hAnsi="Times New Roman" w:cs="Times New Roman"/>
          <w:b/>
          <w:sz w:val="24"/>
          <w:szCs w:val="24"/>
        </w:rPr>
        <w:t>Jira Tool</w:t>
      </w:r>
    </w:p>
    <w:p w14:paraId="598F415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Name: K.ManiTeja</w:t>
      </w:r>
    </w:p>
    <w:p w14:paraId="39DC3E3C">
      <w:pPr>
        <w:spacing w:after="12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Roll no: 2420030139</w:t>
      </w:r>
    </w:p>
    <w:p w14:paraId="050B9C12">
      <w:pPr>
        <w:spacing w:after="120"/>
        <w:rPr>
          <w:rFonts w:hint="default" w:ascii="Times New Roman" w:hAnsi="Times New Roman" w:cs="Times New Roman"/>
          <w:b/>
          <w:sz w:val="24"/>
          <w:szCs w:val="24"/>
        </w:rPr>
      </w:pPr>
    </w:p>
    <w:p w14:paraId="3131D12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Section - 1</w:t>
      </w:r>
      <w:bookmarkStart w:id="0" w:name="_GoBack"/>
      <w:bookmarkEnd w:id="0"/>
    </w:p>
    <w:p w14:paraId="39A8074C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1: </w:t>
      </w:r>
      <w:r>
        <w:rPr>
          <w:rFonts w:hint="default" w:ascii="Times New Roman" w:hAnsi="Times New Roman" w:cs="Times New Roman"/>
          <w:sz w:val="24"/>
          <w:szCs w:val="24"/>
        </w:rPr>
        <w:t>Sign up / log in to Jira</w:t>
      </w:r>
    </w:p>
    <w:p w14:paraId="66B5DB89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begin"/>
        <w:instrText xml:space="preserve"> HYPERLINK "https://www.atlassian.com/software/jira" </w:instrText>
        <w:fldChar w:fldCharType="separate"/>
      </w:r>
      <w:r>
        <w:rPr>
          <w:rStyle w:val="20"/>
          <w:rFonts w:hint="default" w:ascii="Times New Roman" w:hAnsi="Times New Roman" w:cs="Times New Roman"/>
          <w:b w:val="0"/>
          <w:sz w:val="24"/>
          <w:szCs w:val="24"/>
        </w:rPr>
        <w:t>https://www.atlassian.com/software/jira</w:t>
      </w: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 w:val="0"/>
          <w:sz w:val="24"/>
          <w:szCs w:val="24"/>
          <w:lang w:val="en-US"/>
        </w:rPr>
        <w:t xml:space="preserve"> </w:t>
      </w:r>
    </w:p>
    <w:p w14:paraId="43D80B8E">
      <w:pPr>
        <w:spacing w:after="200"/>
        <w:jc w:val="center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192E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2: </w:t>
      </w:r>
      <w:r>
        <w:rPr>
          <w:rFonts w:hint="default" w:ascii="Times New Roman" w:hAnsi="Times New Roman" w:cs="Times New Roman"/>
          <w:sz w:val="24"/>
          <w:szCs w:val="24"/>
        </w:rPr>
        <w:t>Create a Jira project, name it Online Food Ordering System, and select a Scrum project template.</w:t>
      </w:r>
    </w:p>
    <w:p w14:paraId="1DE71CE8">
      <w:pPr>
        <w:spacing w:after="16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D704">
      <w:pPr>
        <w:spacing w:after="16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D74648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the project so that the team can manage the product backlog, sprint backlog, and user stories.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/>
        </w:rPr>
        <w:t xml:space="preserve"> </w:t>
      </w:r>
    </w:p>
    <w:p w14:paraId="11A3A25A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</w:p>
    <w:p w14:paraId="1D2D95F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3: </w:t>
      </w:r>
      <w:r>
        <w:rPr>
          <w:rFonts w:hint="default" w:ascii="Times New Roman" w:hAnsi="Times New Roman" w:cs="Times New Roman"/>
          <w:sz w:val="24"/>
          <w:szCs w:val="24"/>
        </w:rPr>
        <w:t>Invite team members</w:t>
      </w:r>
    </w:p>
    <w:p w14:paraId="32032607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Project settings / People and add the required team members to the Jira project.</w:t>
      </w:r>
    </w:p>
    <w:p w14:paraId="77937D17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For example, add team members such as abc and xyz.</w:t>
      </w:r>
    </w:p>
    <w:p w14:paraId="0FF50F4F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4: </w:t>
      </w:r>
      <w:r>
        <w:rPr>
          <w:rFonts w:hint="default" w:ascii="Times New Roman" w:hAnsi="Times New Roman" w:cs="Times New Roman"/>
          <w:sz w:val="24"/>
          <w:szCs w:val="24"/>
        </w:rPr>
        <w:t>Create Project Board → Board Name: Food Ordering App Sprint Board</w:t>
      </w:r>
    </w:p>
    <w:p w14:paraId="00B3CA8B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a Scrum board for the project and use it to manage the user stories through the development workflow.</w:t>
      </w:r>
    </w:p>
    <w:p w14:paraId="41A29994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5: </w:t>
      </w:r>
      <w:r>
        <w:rPr>
          <w:rFonts w:hint="default" w:ascii="Times New Roman" w:hAnsi="Times New Roman" w:cs="Times New Roman"/>
          <w:sz w:val="24"/>
          <w:szCs w:val="24"/>
        </w:rPr>
        <w:t>Create Columns / Workflow</w:t>
      </w:r>
    </w:p>
    <w:p w14:paraId="10D24E84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Product Backlog</w:t>
      </w:r>
    </w:p>
    <w:p w14:paraId="1DF551CB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Sprint Backlog</w:t>
      </w:r>
    </w:p>
    <w:p w14:paraId="3ED8AC95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Do</w:t>
      </w:r>
    </w:p>
    <w:p w14:paraId="2E555E7F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In Progress</w:t>
      </w:r>
    </w:p>
    <w:p w14:paraId="3FA4E436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Code Review</w:t>
      </w:r>
    </w:p>
    <w:p w14:paraId="5F3328BD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Testing</w:t>
      </w:r>
    </w:p>
    <w:p w14:paraId="5028A64F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Done</w:t>
      </w:r>
    </w:p>
    <w:p w14:paraId="1C790249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all columns / workflow stages as follows.</w:t>
      </w:r>
    </w:p>
    <w:p w14:paraId="06A23E5B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6: </w:t>
      </w:r>
      <w:r>
        <w:rPr>
          <w:rFonts w:hint="default" w:ascii="Times New Roman" w:hAnsi="Times New Roman" w:cs="Times New Roman"/>
          <w:sz w:val="24"/>
          <w:szCs w:val="24"/>
        </w:rPr>
        <w:t>Create 5 User Stories under the Product Backlog</w:t>
      </w:r>
    </w:p>
    <w:p w14:paraId="183C66B8">
      <w:pPr>
        <w:spacing w:after="16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the following five user stories as Jira issues and assign story points.</w:t>
      </w:r>
    </w:p>
    <w:p w14:paraId="4795E32A">
      <w:pPr>
        <w:spacing w:after="160"/>
        <w:jc w:val="center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7ACFA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1</w:t>
      </w:r>
    </w:p>
    <w:p w14:paraId="35854CB9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17725822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register an account,</w:t>
      </w:r>
    </w:p>
    <w:p w14:paraId="5B21E8DE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order food.</w:t>
      </w:r>
    </w:p>
    <w:p w14:paraId="70E9C5C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3</w:t>
      </w:r>
    </w:p>
    <w:p w14:paraId="3415A9B1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51A1A3CE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2</w:t>
      </w:r>
    </w:p>
    <w:p w14:paraId="1419419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5E158D1E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login securely,</w:t>
      </w:r>
    </w:p>
    <w:p w14:paraId="5CBF2FE0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access my account.</w:t>
      </w:r>
    </w:p>
    <w:p w14:paraId="0896E6B9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2</w:t>
      </w:r>
    </w:p>
    <w:p w14:paraId="3F577086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219A98F6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3</w:t>
      </w:r>
    </w:p>
    <w:p w14:paraId="4B4C88BB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348D5BB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search restaurants,</w:t>
      </w:r>
    </w:p>
    <w:p w14:paraId="60CBF5A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order food quickly.</w:t>
      </w:r>
    </w:p>
    <w:p w14:paraId="27856D78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5</w:t>
      </w:r>
    </w:p>
    <w:p w14:paraId="4A44DA70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263F3F30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4</w:t>
      </w:r>
    </w:p>
    <w:p w14:paraId="44F7E6AB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4DE77B6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add food to cart,</w:t>
      </w:r>
    </w:p>
    <w:p w14:paraId="0D47BD68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place my order.</w:t>
      </w:r>
    </w:p>
    <w:p w14:paraId="214C8C40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5</w:t>
      </w:r>
    </w:p>
    <w:p w14:paraId="6AC4CFE2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1725ED4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5</w:t>
      </w:r>
    </w:p>
    <w:p w14:paraId="6D7760A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704EBB63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pay online,</w:t>
      </w:r>
    </w:p>
    <w:p w14:paraId="2311CA21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complete my purchase.</w:t>
      </w:r>
    </w:p>
    <w:p w14:paraId="4C065B55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3</w:t>
      </w:r>
    </w:p>
    <w:p w14:paraId="1023098C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5CE3EB67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7: </w:t>
      </w:r>
      <w:r>
        <w:rPr>
          <w:rFonts w:hint="default" w:ascii="Times New Roman" w:hAnsi="Times New Roman" w:cs="Times New Roman"/>
          <w:sz w:val="24"/>
          <w:szCs w:val="24"/>
        </w:rPr>
        <w:t>Assign Story Points</w:t>
      </w:r>
    </w:p>
    <w:p w14:paraId="6AB6501F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The story points assigned to the five user stories are 3, 2, 5, 5, and 3 respectively. These values are entered in the Story Points field of each Jira issue.</w:t>
      </w:r>
    </w:p>
    <w:p w14:paraId="4D52636B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8: </w:t>
      </w:r>
      <w:r>
        <w:rPr>
          <w:rFonts w:hint="default" w:ascii="Times New Roman" w:hAnsi="Times New Roman" w:cs="Times New Roman"/>
          <w:sz w:val="24"/>
          <w:szCs w:val="24"/>
        </w:rPr>
        <w:t>Move User Stories through the Board</w:t>
      </w:r>
    </w:p>
    <w:p w14:paraId="5196C5B4">
      <w:pPr>
        <w:spacing w:after="20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Move the user stories from Product Backlog to Sprint Backlog and then through To Do, In Progress, Code Review, Testing, and finally Done as the work progresses.</w:t>
      </w:r>
    </w:p>
    <w:p w14:paraId="1FC56AB4">
      <w:pPr>
        <w:spacing w:after="20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27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and Story Points Summary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3A0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105B50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3312" w:type="dxa"/>
          </w:tcPr>
          <w:p w14:paraId="50D898C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12" w:type="dxa"/>
          </w:tcPr>
          <w:p w14:paraId="3CAF3F9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Points</w:t>
            </w:r>
          </w:p>
        </w:tc>
      </w:tr>
      <w:tr w14:paraId="48D8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4BF83C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7BA0D4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46C6A2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  <w:tr w14:paraId="7780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03D15C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5E68F79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1D9E934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2527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2B53DD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352B712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2F27623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3FCBD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5C130A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4C26B54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5864DF3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1CD2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282F8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58F91B2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Pay online</w:t>
            </w:r>
          </w:p>
        </w:tc>
        <w:tc>
          <w:tcPr>
            <w:tcW w:w="3312" w:type="dxa"/>
          </w:tcPr>
          <w:p w14:paraId="0AF5CDB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133310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392</Words>
  <Characters>1772</Characters>
  <Lines>0</Lines>
  <Paragraphs>0</Paragraphs>
  <TotalTime>3</TotalTime>
  <ScaleCrop>false</ScaleCrop>
  <LinksUpToDate>false</LinksUpToDate>
  <CharactersWithSpaces>2093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BhanuPrakash</cp:lastModifiedBy>
  <dcterms:modified xsi:type="dcterms:W3CDTF">2026-08-24T04:15:53Z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